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7F1687">
      <w:bookmarkStart w:id="0" w:name="_GoBack"/>
      <w:bookmarkEnd w:id="0"/>
      <w:r>
        <w:rPr>
          <w:b w:val="0"/>
          <w:i w:val="0"/>
          <w:color w:val="000000"/>
          <w:sz w:val="22"/>
        </w:rPr>
        <w:t>The project is built in two main parts: a backend that runs on a server, and a frontend that runs in the browser. Both parts work together to provide the full experience.</w:t>
      </w:r>
    </w:p>
    <w:p w14:paraId="71B81DE6">
      <w:pPr>
        <w:pStyle w:val="2"/>
      </w:pPr>
      <w:r>
        <w:rPr>
          <w:color w:val="000000"/>
        </w:rPr>
        <w:t>Backend (the server side)</w:t>
      </w:r>
    </w:p>
    <w:p w14:paraId="2EE69A54">
      <w:r>
        <w:rPr>
          <w:b w:val="0"/>
          <w:i w:val="0"/>
          <w:color w:val="000000"/>
          <w:sz w:val="22"/>
        </w:rPr>
        <w:t>The backend stores all the data and handles the rules of the system. For example, it checks logins, saves quiz scores, and gives the website the data it needs to show.</w:t>
      </w:r>
    </w:p>
    <w:p w14:paraId="68504A20">
      <w:pPr>
        <w:pStyle w:val="23"/>
      </w:pPr>
      <w:r>
        <w:rPr>
          <w:b/>
          <w:color w:val="000000"/>
          <w:sz w:val="22"/>
        </w:rPr>
        <w:t xml:space="preserve">Python: </w:t>
      </w:r>
      <w:r>
        <w:rPr>
          <w:color w:val="000000"/>
          <w:sz w:val="22"/>
        </w:rPr>
        <w:t>The programming language used to write the backend.</w:t>
      </w:r>
    </w:p>
    <w:p w14:paraId="091A2880">
      <w:pPr>
        <w:pStyle w:val="23"/>
      </w:pPr>
      <w:r>
        <w:rPr>
          <w:b/>
          <w:color w:val="000000"/>
          <w:sz w:val="22"/>
        </w:rPr>
        <w:t xml:space="preserve">Django: </w:t>
      </w:r>
      <w:r>
        <w:rPr>
          <w:color w:val="000000"/>
          <w:sz w:val="22"/>
        </w:rPr>
        <w:t>The framework that runs the backend. It is similar to Laravel in PHP, but for Python. It also gives us a ready-made admin panel.</w:t>
      </w:r>
    </w:p>
    <w:p w14:paraId="34560B57">
      <w:pPr>
        <w:pStyle w:val="23"/>
      </w:pPr>
      <w:r>
        <w:rPr>
          <w:b/>
          <w:color w:val="000000"/>
          <w:sz w:val="22"/>
        </w:rPr>
        <w:t xml:space="preserve">Django REST Framework: </w:t>
      </w:r>
      <w:r>
        <w:rPr>
          <w:color w:val="000000"/>
          <w:sz w:val="22"/>
        </w:rPr>
        <w:t>A small add-on for Django that builds the API. The API is how the website asks the server for data.</w:t>
      </w:r>
    </w:p>
    <w:p w14:paraId="2CA09AFE">
      <w:pPr>
        <w:pStyle w:val="23"/>
      </w:pPr>
      <w:r>
        <w:rPr>
          <w:b/>
          <w:color w:val="000000"/>
          <w:sz w:val="22"/>
        </w:rPr>
        <w:t xml:space="preserve">PostgreSQL: </w:t>
      </w:r>
      <w:r>
        <w:rPr>
          <w:color w:val="000000"/>
          <w:sz w:val="22"/>
        </w:rPr>
        <w:t>The database. It saves all users, quiz questions, lessons, scores, and certificates.</w:t>
      </w:r>
    </w:p>
    <w:p w14:paraId="5094FBA4">
      <w:pPr>
        <w:pStyle w:val="2"/>
      </w:pPr>
      <w:r>
        <w:rPr>
          <w:color w:val="000000"/>
        </w:rPr>
        <w:t>Frontend (the website)</w:t>
      </w:r>
    </w:p>
    <w:p w14:paraId="56FAF0F9">
      <w:r>
        <w:rPr>
          <w:b w:val="0"/>
          <w:i w:val="0"/>
          <w:color w:val="000000"/>
          <w:sz w:val="22"/>
        </w:rPr>
        <w:t>The frontend is what students and admins see in their browser. It shows the lessons, the quiz screen, the leaderboard, and so on. It talks to the backend to get and save data.</w:t>
      </w:r>
    </w:p>
    <w:p w14:paraId="11C3BBFA">
      <w:pPr>
        <w:pStyle w:val="23"/>
      </w:pPr>
      <w:r>
        <w:rPr>
          <w:b/>
          <w:color w:val="000000"/>
          <w:sz w:val="22"/>
        </w:rPr>
        <w:t xml:space="preserve">Next.js: </w:t>
      </w:r>
      <w:r>
        <w:rPr>
          <w:color w:val="000000"/>
          <w:sz w:val="22"/>
        </w:rPr>
        <w:t>The framework used to build the website. It is built on top of React.</w:t>
      </w:r>
    </w:p>
    <w:p w14:paraId="26A9D558">
      <w:pPr>
        <w:pStyle w:val="23"/>
      </w:pPr>
      <w:r>
        <w:rPr>
          <w:b/>
          <w:color w:val="000000"/>
          <w:sz w:val="22"/>
        </w:rPr>
        <w:t xml:space="preserve">React: </w:t>
      </w:r>
      <w:r>
        <w:rPr>
          <w:color w:val="000000"/>
          <w:sz w:val="22"/>
        </w:rPr>
        <w:t xml:space="preserve">The library that </w:t>
      </w:r>
      <w:r>
        <w:rPr>
          <w:rFonts w:hint="default"/>
          <w:color w:val="000000"/>
          <w:sz w:val="22"/>
          <w:lang w:val="en-US"/>
        </w:rPr>
        <w:t xml:space="preserve">display </w:t>
      </w:r>
      <w:r>
        <w:rPr>
          <w:color w:val="000000"/>
          <w:sz w:val="22"/>
        </w:rPr>
        <w:t>the screens, buttons, and forms.</w:t>
      </w:r>
    </w:p>
    <w:p w14:paraId="4F1795F1">
      <w:pPr>
        <w:pStyle w:val="23"/>
      </w:pPr>
      <w:r>
        <w:rPr>
          <w:b/>
          <w:color w:val="000000"/>
          <w:sz w:val="22"/>
        </w:rPr>
        <w:t xml:space="preserve">TypeScript: </w:t>
      </w:r>
      <w:r>
        <w:rPr>
          <w:color w:val="000000"/>
          <w:sz w:val="22"/>
        </w:rPr>
        <w:t>A safer version of JavaScript. It checks for mistakes before the code runs.</w:t>
      </w:r>
    </w:p>
    <w:p w14:paraId="0CC06E92">
      <w:pPr>
        <w:pStyle w:val="23"/>
      </w:pPr>
      <w:r>
        <w:rPr>
          <w:b/>
          <w:color w:val="000000"/>
          <w:sz w:val="22"/>
        </w:rPr>
        <w:t xml:space="preserve">Tailwind CSS: </w:t>
      </w:r>
      <w:r>
        <w:rPr>
          <w:color w:val="000000"/>
          <w:sz w:val="22"/>
        </w:rPr>
        <w:t>Used for the design, colors, and layout of the website.</w:t>
      </w:r>
    </w:p>
    <w:p w14:paraId="0127DDB4">
      <w:pPr>
        <w:pStyle w:val="2"/>
      </w:pPr>
      <w:r>
        <w:rPr>
          <w:color w:val="000000"/>
        </w:rPr>
        <w:t>Where it is hosted</w:t>
      </w:r>
    </w:p>
    <w:p w14:paraId="13BC2309">
      <w:r>
        <w:rPr>
          <w:b w:val="0"/>
          <w:i w:val="0"/>
          <w:color w:val="000000"/>
          <w:sz w:val="22"/>
        </w:rPr>
        <w:t>The two parts of the project live on different services online. The code itself is kept on GitHub.</w:t>
      </w:r>
    </w:p>
    <w:p w14:paraId="5334F21C">
      <w:pPr>
        <w:pStyle w:val="23"/>
      </w:pPr>
      <w:r>
        <w:rPr>
          <w:b/>
          <w:color w:val="000000"/>
          <w:sz w:val="22"/>
        </w:rPr>
        <w:t xml:space="preserve">Vercel: </w:t>
      </w:r>
      <w:r>
        <w:rPr>
          <w:color w:val="000000"/>
          <w:sz w:val="22"/>
        </w:rPr>
        <w:t>Hosts the website (the frontend).</w:t>
      </w:r>
    </w:p>
    <w:p w14:paraId="3BF27D57">
      <w:pPr>
        <w:pStyle w:val="23"/>
      </w:pPr>
      <w:r>
        <w:rPr>
          <w:b/>
          <w:color w:val="000000"/>
          <w:sz w:val="22"/>
        </w:rPr>
        <w:t xml:space="preserve">DigitalOcean: </w:t>
      </w:r>
      <w:r>
        <w:rPr>
          <w:color w:val="000000"/>
          <w:sz w:val="22"/>
        </w:rPr>
        <w:t>Hosts the backend and the database.</w:t>
      </w:r>
    </w:p>
    <w:p w14:paraId="6C45366B">
      <w:pPr>
        <w:pStyle w:val="23"/>
      </w:pPr>
      <w:r>
        <w:rPr>
          <w:b/>
          <w:color w:val="000000"/>
          <w:sz w:val="22"/>
        </w:rPr>
        <w:t xml:space="preserve">GitHub: </w:t>
      </w:r>
      <w:r>
        <w:rPr>
          <w:color w:val="000000"/>
          <w:sz w:val="22"/>
        </w:rPr>
        <w:t>Stores all the source code.</w:t>
      </w:r>
    </w:p>
    <w:p w14:paraId="58C1AF8F">
      <w:r>
        <w:br w:type="page"/>
      </w:r>
    </w:p>
    <w:p w14:paraId="62F166E0">
      <w:pPr>
        <w:pStyle w:val="2"/>
      </w:pPr>
      <w:r>
        <w:rPr>
          <w:color w:val="000000"/>
        </w:rPr>
        <w:t>How to run the project on your computer</w:t>
      </w:r>
    </w:p>
    <w:p w14:paraId="3C090967">
      <w:r>
        <w:rPr>
          <w:b w:val="0"/>
          <w:i w:val="0"/>
          <w:color w:val="000000"/>
          <w:sz w:val="22"/>
        </w:rPr>
        <w:t>These steps explain how to run a personal copy of CodeLogic on a local computer. This is useful for testing changes without affecting the live website.</w:t>
      </w:r>
    </w:p>
    <w:p w14:paraId="53499FB7">
      <w:r>
        <w:rPr>
          <w:b/>
          <w:i w:val="0"/>
          <w:color w:val="000000"/>
          <w:sz w:val="22"/>
        </w:rPr>
        <w:t>Programs to install first:</w:t>
      </w:r>
    </w:p>
    <w:p w14:paraId="568B40AE">
      <w:pPr>
        <w:pStyle w:val="23"/>
      </w:pPr>
      <w:r>
        <w:rPr>
          <w:b/>
          <w:color w:val="000000"/>
          <w:sz w:val="22"/>
        </w:rPr>
        <w:t xml:space="preserve">Python 3.10 or newer: </w:t>
      </w:r>
      <w:r>
        <w:rPr>
          <w:color w:val="000000"/>
          <w:sz w:val="22"/>
        </w:rPr>
        <w:t>https://www.python.org/downloads/</w:t>
      </w:r>
    </w:p>
    <w:p w14:paraId="18E1ADED">
      <w:pPr>
        <w:pStyle w:val="23"/>
      </w:pPr>
      <w:r>
        <w:rPr>
          <w:b/>
          <w:color w:val="000000"/>
          <w:sz w:val="22"/>
        </w:rPr>
        <w:t xml:space="preserve">Node.js 18 or newer: </w:t>
      </w:r>
      <w:r>
        <w:rPr>
          <w:color w:val="000000"/>
          <w:sz w:val="22"/>
        </w:rPr>
        <w:t>https://nodejs.org/</w:t>
      </w:r>
    </w:p>
    <w:p w14:paraId="446DB7BE">
      <w:pPr>
        <w:pStyle w:val="23"/>
      </w:pPr>
      <w:r>
        <w:rPr>
          <w:b/>
          <w:color w:val="000000"/>
          <w:sz w:val="22"/>
        </w:rPr>
        <w:t xml:space="preserve">Git: </w:t>
      </w:r>
      <w:r>
        <w:rPr>
          <w:color w:val="000000"/>
          <w:sz w:val="22"/>
        </w:rPr>
        <w:t>https://git-scm.com/downloads</w:t>
      </w:r>
    </w:p>
    <w:p w14:paraId="40C7A9D6">
      <w:r>
        <w:rPr>
          <w:b/>
          <w:i w:val="0"/>
          <w:color w:val="000000"/>
          <w:sz w:val="22"/>
        </w:rPr>
        <w:t>Step 1. Download the source code</w:t>
      </w:r>
    </w:p>
    <w:p w14:paraId="62AA50C9">
      <w:r>
        <w:rPr>
          <w:b w:val="0"/>
          <w:i w:val="0"/>
          <w:color w:val="000000"/>
          <w:sz w:val="22"/>
        </w:rPr>
        <w:t>Open a terminal and run:</w:t>
      </w:r>
    </w:p>
    <w:p w14:paraId="5D0DBE09">
      <w:pPr>
        <w:ind w:left="360"/>
      </w:pPr>
      <w:r>
        <w:rPr>
          <w:rFonts w:ascii="Consolas" w:hAnsi="Consolas"/>
          <w:color w:val="000000"/>
          <w:sz w:val="20"/>
        </w:rPr>
        <w:t>git clone &lt;repository-url&gt;</w:t>
      </w:r>
      <w:r>
        <w:rPr>
          <w:rFonts w:ascii="Consolas" w:hAnsi="Consolas"/>
          <w:color w:val="000000"/>
          <w:sz w:val="20"/>
        </w:rPr>
        <w:br w:type="textWrapping"/>
      </w:r>
      <w:r>
        <w:rPr>
          <w:rFonts w:ascii="Consolas" w:hAnsi="Consolas"/>
          <w:color w:val="000000"/>
          <w:sz w:val="20"/>
        </w:rPr>
        <w:t>cd codelogic</w:t>
      </w:r>
    </w:p>
    <w:p w14:paraId="749E46A7">
      <w:r>
        <w:rPr>
          <w:b/>
          <w:i w:val="0"/>
          <w:color w:val="000000"/>
          <w:sz w:val="22"/>
        </w:rPr>
        <w:t>Step 2. Start the backend</w:t>
      </w:r>
    </w:p>
    <w:p w14:paraId="00C3EC9C">
      <w:r>
        <w:rPr>
          <w:b w:val="0"/>
          <w:i w:val="0"/>
          <w:color w:val="000000"/>
          <w:sz w:val="22"/>
        </w:rPr>
        <w:t>In the same terminal, run these commands one by one:</w:t>
      </w:r>
    </w:p>
    <w:p w14:paraId="69197CFC">
      <w:pPr>
        <w:ind w:left="360"/>
      </w:pPr>
      <w:r>
        <w:rPr>
          <w:rFonts w:ascii="Consolas" w:hAnsi="Consolas"/>
          <w:color w:val="000000"/>
          <w:sz w:val="20"/>
        </w:rPr>
        <w:t>cd backend</w:t>
      </w:r>
      <w:r>
        <w:rPr>
          <w:rFonts w:ascii="Consolas" w:hAnsi="Consolas"/>
          <w:color w:val="000000"/>
          <w:sz w:val="20"/>
        </w:rPr>
        <w:br w:type="textWrapping"/>
      </w:r>
      <w:r>
        <w:rPr>
          <w:rFonts w:ascii="Consolas" w:hAnsi="Consolas"/>
          <w:color w:val="000000"/>
          <w:sz w:val="20"/>
        </w:rPr>
        <w:t>python -m venv venv</w:t>
      </w:r>
      <w:r>
        <w:rPr>
          <w:rFonts w:ascii="Consolas" w:hAnsi="Consolas"/>
          <w:color w:val="000000"/>
          <w:sz w:val="20"/>
        </w:rPr>
        <w:br w:type="textWrapping"/>
      </w:r>
      <w:r>
        <w:rPr>
          <w:rFonts w:ascii="Consolas" w:hAnsi="Consolas"/>
          <w:color w:val="000000"/>
          <w:sz w:val="20"/>
        </w:rPr>
        <w:t>venv\Scripts\activate          (on Windows)</w:t>
      </w:r>
      <w:r>
        <w:rPr>
          <w:rFonts w:ascii="Consolas" w:hAnsi="Consolas"/>
          <w:color w:val="000000"/>
          <w:sz w:val="20"/>
        </w:rPr>
        <w:br w:type="textWrapping"/>
      </w:r>
      <w:r>
        <w:rPr>
          <w:rFonts w:ascii="Consolas" w:hAnsi="Consolas"/>
          <w:color w:val="000000"/>
          <w:sz w:val="20"/>
        </w:rPr>
        <w:t>source venv/bin/activate       (on Mac or Linux)</w:t>
      </w:r>
      <w:r>
        <w:rPr>
          <w:rFonts w:ascii="Consolas" w:hAnsi="Consolas"/>
          <w:color w:val="000000"/>
          <w:sz w:val="20"/>
        </w:rPr>
        <w:br w:type="textWrapping"/>
      </w:r>
      <w:r>
        <w:rPr>
          <w:rFonts w:ascii="Consolas" w:hAnsi="Consolas"/>
          <w:color w:val="000000"/>
          <w:sz w:val="20"/>
        </w:rPr>
        <w:t>pip install -r requirements.txt</w:t>
      </w:r>
      <w:r>
        <w:rPr>
          <w:rFonts w:ascii="Consolas" w:hAnsi="Consolas"/>
          <w:color w:val="000000"/>
          <w:sz w:val="20"/>
        </w:rPr>
        <w:br w:type="textWrapping"/>
      </w:r>
      <w:r>
        <w:rPr>
          <w:rFonts w:ascii="Consolas" w:hAnsi="Consolas"/>
          <w:color w:val="000000"/>
          <w:sz w:val="20"/>
        </w:rPr>
        <w:t>python manage.py migrate</w:t>
      </w:r>
      <w:r>
        <w:rPr>
          <w:rFonts w:ascii="Consolas" w:hAnsi="Consolas"/>
          <w:color w:val="000000"/>
          <w:sz w:val="20"/>
        </w:rPr>
        <w:br w:type="textWrapping"/>
      </w:r>
      <w:r>
        <w:rPr>
          <w:rFonts w:ascii="Consolas" w:hAnsi="Consolas"/>
          <w:color w:val="000000"/>
          <w:sz w:val="20"/>
        </w:rPr>
        <w:t>python manage.py runserver</w:t>
      </w:r>
    </w:p>
    <w:p w14:paraId="6765E40A">
      <w:r>
        <w:rPr>
          <w:b w:val="0"/>
          <w:i/>
          <w:color w:val="000000"/>
          <w:sz w:val="22"/>
        </w:rPr>
        <w:t>When this finishes, the backend is running at http://localhost:8000. Keep this terminal open.</w:t>
      </w:r>
    </w:p>
    <w:p w14:paraId="0E5A6895">
      <w:r>
        <w:rPr>
          <w:b/>
          <w:i w:val="0"/>
          <w:color w:val="000000"/>
          <w:sz w:val="22"/>
        </w:rPr>
        <w:t>Step 3. Start the frontend</w:t>
      </w:r>
    </w:p>
    <w:p w14:paraId="2F2D946C">
      <w:r>
        <w:rPr>
          <w:b w:val="0"/>
          <w:i w:val="0"/>
          <w:color w:val="000000"/>
          <w:sz w:val="22"/>
        </w:rPr>
        <w:t>Open a second terminal window. The first one must stay open. Then run:</w:t>
      </w:r>
    </w:p>
    <w:p w14:paraId="7AE14BF8">
      <w:pPr>
        <w:ind w:left="360"/>
      </w:pPr>
      <w:r>
        <w:rPr>
          <w:rFonts w:ascii="Consolas" w:hAnsi="Consolas"/>
          <w:color w:val="000000"/>
          <w:sz w:val="20"/>
        </w:rPr>
        <w:t>cd frontend</w:t>
      </w:r>
      <w:r>
        <w:rPr>
          <w:rFonts w:ascii="Consolas" w:hAnsi="Consolas"/>
          <w:color w:val="000000"/>
          <w:sz w:val="20"/>
        </w:rPr>
        <w:br w:type="textWrapping"/>
      </w:r>
      <w:r>
        <w:rPr>
          <w:rFonts w:ascii="Consolas" w:hAnsi="Consolas"/>
          <w:color w:val="000000"/>
          <w:sz w:val="20"/>
        </w:rPr>
        <w:t>npm install</w:t>
      </w:r>
      <w:r>
        <w:rPr>
          <w:rFonts w:ascii="Consolas" w:hAnsi="Consolas"/>
          <w:color w:val="000000"/>
          <w:sz w:val="20"/>
        </w:rPr>
        <w:br w:type="textWrapping"/>
      </w:r>
      <w:r>
        <w:rPr>
          <w:rFonts w:ascii="Consolas" w:hAnsi="Consolas"/>
          <w:color w:val="000000"/>
          <w:sz w:val="20"/>
        </w:rPr>
        <w:t>npm run dev</w:t>
      </w:r>
    </w:p>
    <w:p w14:paraId="7B7335A5">
      <w:r>
        <w:rPr>
          <w:b w:val="0"/>
          <w:i/>
          <w:color w:val="000000"/>
          <w:sz w:val="22"/>
        </w:rPr>
        <w:t>The website is now running at http://localhost:3000. Open that address in any browser to use the app.</w:t>
      </w:r>
    </w:p>
    <w:p w14:paraId="5C489AD6">
      <w:r>
        <w:rPr>
          <w:b/>
          <w:i w:val="0"/>
          <w:color w:val="000000"/>
          <w:sz w:val="22"/>
        </w:rPr>
        <w:t>Step 4. Create an admin account (only once)</w:t>
      </w:r>
    </w:p>
    <w:p w14:paraId="08691E8D">
      <w:r>
        <w:rPr>
          <w:b w:val="0"/>
          <w:i w:val="0"/>
          <w:color w:val="000000"/>
          <w:sz w:val="22"/>
        </w:rPr>
        <w:t>To use the admin panel locally, an admin user must be created. In a separate terminal, run:</w:t>
      </w:r>
    </w:p>
    <w:p w14:paraId="191AE701">
      <w:pPr>
        <w:ind w:left="360"/>
      </w:pPr>
      <w:r>
        <w:rPr>
          <w:rFonts w:ascii="Consolas" w:hAnsi="Consolas"/>
          <w:color w:val="000000"/>
          <w:sz w:val="20"/>
        </w:rPr>
        <w:t>cd backend</w:t>
      </w:r>
      <w:r>
        <w:rPr>
          <w:rFonts w:ascii="Consolas" w:hAnsi="Consolas"/>
          <w:color w:val="000000"/>
          <w:sz w:val="20"/>
        </w:rPr>
        <w:br w:type="textWrapping"/>
      </w:r>
      <w:r>
        <w:rPr>
          <w:rFonts w:ascii="Consolas" w:hAnsi="Consolas"/>
          <w:color w:val="000000"/>
          <w:sz w:val="20"/>
        </w:rPr>
        <w:t>python manage.py createsuperuser</w:t>
      </w:r>
    </w:p>
    <w:p w14:paraId="4DDE65EC">
      <w:r>
        <w:rPr>
          <w:b w:val="0"/>
          <w:i/>
          <w:color w:val="000000"/>
          <w:sz w:val="22"/>
        </w:rPr>
        <w:t>Set an email, username, and password. After that, log in at http://localhost:8000/admin.</w:t>
      </w:r>
    </w:p>
    <w:p w14:paraId="62BD3B06">
      <w:pPr>
        <w:pStyle w:val="2"/>
        <w:rPr>
          <w:rFonts w:hint="default"/>
          <w:lang w:val="en-US"/>
        </w:rPr>
      </w:pPr>
      <w:r>
        <w:rPr>
          <w:color w:val="000000"/>
        </w:rPr>
        <w:t xml:space="preserve"> notes</w:t>
      </w:r>
      <w:r>
        <w:rPr>
          <w:rFonts w:hint="default"/>
          <w:color w:val="000000"/>
          <w:lang w:val="en-US"/>
        </w:rPr>
        <w:t>s</w:t>
      </w:r>
    </w:p>
    <w:p w14:paraId="16F78D91">
      <w:pPr>
        <w:pStyle w:val="23"/>
      </w:pPr>
      <w:r>
        <w:rPr>
          <w:b/>
          <w:color w:val="000000"/>
          <w:sz w:val="22"/>
        </w:rPr>
        <w:t xml:space="preserve">Both terminals must stay open: </w:t>
      </w:r>
      <w:r>
        <w:rPr>
          <w:color w:val="000000"/>
          <w:sz w:val="22"/>
        </w:rPr>
        <w:t>The backend runs in one terminal and the frontend in another. If either is closed, that part of the app stops working.</w:t>
      </w:r>
    </w:p>
    <w:sectPr>
      <w:pgSz w:w="12240" w:h="15840"/>
      <w:pgMar w:top="1080" w:right="1440" w:bottom="108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CD3E3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597</Words>
  <Characters>2994</Characters>
  <Lines>0</Lines>
  <Paragraphs>0</Paragraphs>
  <TotalTime>3</TotalTime>
  <ScaleCrop>false</ScaleCrop>
  <LinksUpToDate>false</LinksUpToDate>
  <CharactersWithSpaces>3550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Lorem</cp:lastModifiedBy>
  <dcterms:modified xsi:type="dcterms:W3CDTF">2026-05-24T18:10:31Z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eyJoZGlkIjoiZmM5ZjZkMDI2MTA2NmNlOTJiNDg1MzM0ZThkMWFmYjEiLCJ1c2VySWQiOiI4ODEzODcwNjM2NTM3In0=</vt:lpwstr>
  </property>
  <property fmtid="{D5CDD505-2E9C-101B-9397-08002B2CF9AE}" pid="3" name="KSOProductBuildVer">
    <vt:lpwstr>1033-12.1.0.26372</vt:lpwstr>
  </property>
  <property fmtid="{D5CDD505-2E9C-101B-9397-08002B2CF9AE}" pid="4" name="ICV">
    <vt:lpwstr>DBFB98E694A548AF93FFA674B7828E46_12</vt:lpwstr>
  </property>
</Properties>
</file>